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6DDE9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黄藏寺工程9.30并网发电前</w:t>
      </w:r>
    </w:p>
    <w:p w14:paraId="1B46D020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资金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val="en-US" w:eastAsia="zh-CN"/>
        </w:rPr>
        <w:t>支付相关情况汇报</w:t>
      </w:r>
    </w:p>
    <w:p w14:paraId="239F6291">
      <w:pPr>
        <w:widowControl w:val="0"/>
        <w:adjustRightInd/>
        <w:snapToGrid/>
        <w:spacing w:after="0" w:line="580" w:lineRule="exact"/>
        <w:ind w:firstLine="0"/>
        <w:jc w:val="both"/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</w:pPr>
    </w:p>
    <w:p w14:paraId="40C8E081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黄藏寺水利枢纽工程正处于冲刺9.30并网发电目标的关键时期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9月30日机组并网发电是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黄委要求的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硬性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政治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任务，当前距离发电目标实现仅剩40余天，8月至9月正是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并网发电前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土建收尾、设备安装调试的高峰期，涉及多家施工单位及设备厂家的协同作业，工作任务极其繁重，面临的挑战前所未有。</w:t>
      </w:r>
    </w:p>
    <w:p w14:paraId="37ABD152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今年以来，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克服重重困难，推动施工单位自筹资金开展厂房修复、机组安装修复及雾化区治理等工作，目前已完成大部分任务。然而，近期因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支付滞后，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施工单位后方在未收到进度款的情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况下，对前方项目部的支持不积极，导致现场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陷入困境。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水电十一局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日常配件采购资金都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难以为继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已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严重影响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到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发电机组的检修和安装工作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；水电十局因资金短缺多次导致水泥断供，工地甚至出现混凝土浇筑停工的严峻局面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；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安能一局工人到项目部讨要工资。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若现场资金缺乏问题得不到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有效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改善，势必直接导致工期延误，9.30并网发电的刚性目标将面临无法实现的巨大风险。</w:t>
      </w:r>
    </w:p>
    <w:p w14:paraId="7E30D6AD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根据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公司〔2026〕005号党委会、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2026 年第 7 次总经理办公会决策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2026年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将继续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垫资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开展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黄藏寺工程的边坡处置、厂房土建及设备修复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等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工作。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截至8月12日，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2026年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已累计支出费用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为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1453.51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万元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，其中属于原合同内的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费用为310.83万元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（见附件1）。为全力冲刺并网发电目标，经测算，8月、9月预计还需支出的工程款、设备款及涉网试验等费用约4317.28万元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，其中属于原合同内的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费用为691.57万元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（见附件2）。</w:t>
      </w:r>
      <w:bookmarkStart w:id="0" w:name="_GoBack"/>
      <w:bookmarkEnd w:id="0"/>
    </w:p>
    <w:p w14:paraId="7B04AFF9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鉴于当前正值黄藏寺工程9.30并网发电冲刺的最紧要关头，资金保障是决定成败的关键核心。恳请公司领导优先考虑黄藏寺工程8月、9月的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结算支付问题，及时足额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以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现金形式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支付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到位，为如期实现硬性政治任务提供坚实保障。</w:t>
      </w:r>
    </w:p>
    <w:p w14:paraId="5CB0A856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329206B3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8151692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附件：</w:t>
      </w:r>
    </w:p>
    <w:p w14:paraId="342C48DE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1、2026年已支付费用统计表</w:t>
      </w:r>
    </w:p>
    <w:p w14:paraId="556525CE">
      <w:pPr>
        <w:pStyle w:val="2"/>
        <w:ind w:left="0" w:leftChars="0" w:firstLine="0" w:firstLineChars="0"/>
        <w:rPr>
          <w:rFonts w:hint="default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2、并网发电前（8月、9月）的工作及资金需求计划</w:t>
      </w:r>
    </w:p>
    <w:p w14:paraId="786D1E2F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70D21E17">
      <w:pPr>
        <w:pStyle w:val="2"/>
        <w:ind w:left="0" w:leftChars="0" w:firstLine="0" w:firstLineChars="0"/>
      </w:pPr>
    </w:p>
    <w:p w14:paraId="036A794E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lef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</w:p>
    <w:p w14:paraId="767270C0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工程总承包事业部</w:t>
      </w:r>
    </w:p>
    <w:p w14:paraId="083A2506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2026年8月1</w:t>
      </w:r>
      <w:r>
        <w:rPr>
          <w:rFonts w:hint="eastAsia" w:hAnsi="Times New Roman" w:eastAsia="仿宋_GB2312" w:cs="宋体"/>
          <w:color w:val="000000"/>
          <w:kern w:val="0"/>
          <w:sz w:val="32"/>
          <w:szCs w:val="32"/>
          <w:lang w:val="en-US" w:eastAsia="zh-CN"/>
        </w:rPr>
        <w:t>4</w:t>
      </w: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日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9ABC40F9-6660-4580-9FAF-4F2B67E2D500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7B55EC3B-6FB4-4A40-9E7E-F8DF6239DFA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3792AB46-7FEA-46C5-B1DA-A5BC13C8BC80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F7DF3F2E-FABC-402B-AAB9-3B69C4FFC0FA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05649">
    <w:pPr>
      <w:pStyle w:val="25"/>
    </w:pPr>
    <w:r>
      <w:rPr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D85E5">
                          <w:pPr>
                            <w:pStyle w:val="25"/>
                            <w:rPr>
                              <w:sz w:val="24"/>
                              <w:szCs w:val="20"/>
                            </w:rPr>
                          </w:pPr>
                          <w:r>
                            <w:rPr>
                              <w:sz w:val="24"/>
                              <w:szCs w:val="20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0"/>
                            </w:rPr>
                            <w:t>1</w:t>
                          </w:r>
                          <w:r>
                            <w:rPr>
                              <w:sz w:val="24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D85E5">
                    <w:pPr>
                      <w:pStyle w:val="25"/>
                      <w:rPr>
                        <w:sz w:val="24"/>
                        <w:szCs w:val="20"/>
                      </w:rPr>
                    </w:pPr>
                    <w:r>
                      <w:rPr>
                        <w:sz w:val="24"/>
                        <w:szCs w:val="20"/>
                      </w:rPr>
                      <w:t xml:space="preserve">— </w:t>
                    </w:r>
                    <w:r>
                      <w:rPr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sz w:val="24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sz w:val="24"/>
                        <w:szCs w:val="20"/>
                      </w:rPr>
                      <w:t>1</w:t>
                    </w:r>
                    <w:r>
                      <w:rPr>
                        <w:sz w:val="24"/>
                        <w:szCs w:val="20"/>
                      </w:rPr>
                      <w:fldChar w:fldCharType="end"/>
                    </w:r>
                    <w:r>
                      <w:rPr>
                        <w:sz w:val="24"/>
                        <w:szCs w:val="20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EA3"/>
    <w:rsid w:val="0029639D"/>
    <w:rsid w:val="00326F90"/>
    <w:rsid w:val="00AA1D8D"/>
    <w:rsid w:val="00B47730"/>
    <w:rsid w:val="00CB0664"/>
    <w:rsid w:val="00FC693F"/>
    <w:rsid w:val="06C510AB"/>
    <w:rsid w:val="0AAF7417"/>
    <w:rsid w:val="0FCA42ED"/>
    <w:rsid w:val="1A872550"/>
    <w:rsid w:val="22545267"/>
    <w:rsid w:val="22C01511"/>
    <w:rsid w:val="260D4251"/>
    <w:rsid w:val="26247945"/>
    <w:rsid w:val="26A76454"/>
    <w:rsid w:val="26AB566D"/>
    <w:rsid w:val="29233D8C"/>
    <w:rsid w:val="2CAC11D5"/>
    <w:rsid w:val="36E8434B"/>
    <w:rsid w:val="37132924"/>
    <w:rsid w:val="40F11FF0"/>
    <w:rsid w:val="479C322F"/>
    <w:rsid w:val="50BB4726"/>
    <w:rsid w:val="521B56D7"/>
    <w:rsid w:val="553C395C"/>
    <w:rsid w:val="61E909C7"/>
    <w:rsid w:val="65FF6A0B"/>
    <w:rsid w:val="69607896"/>
    <w:rsid w:val="6A184540"/>
    <w:rsid w:val="721E2F16"/>
    <w:rsid w:val="7523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560" w:lineRule="exact"/>
      <w:ind w:firstLine="482"/>
    </w:pPr>
    <w:rPr>
      <w:rFonts w:ascii="仿宋_GB2312" w:hAnsi="仿宋_GB2312" w:eastAsiaTheme="minorEastAsia" w:cstheme="minorBidi"/>
      <w:sz w:val="32"/>
      <w:szCs w:val="22"/>
      <w:lang w:val="en-US" w:eastAsia="en-US" w:bidi="ar-SA"/>
    </w:rPr>
  </w:style>
  <w:style w:type="paragraph" w:styleId="4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</w:rPr>
  </w:style>
  <w:style w:type="paragraph" w:styleId="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4"/>
    <w:next w:val="1"/>
    <w:semiHidden/>
    <w:unhideWhenUsed/>
    <w:qFormat/>
    <w:uiPriority w:val="39"/>
    <w:pPr>
      <w:outlineLvl w:val="9"/>
    </w:pPr>
  </w:style>
  <w:style w:type="character" w:customStyle="1" w:styleId="165">
    <w:name w:val="readonly_style"/>
    <w:basedOn w:val="1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707</Words>
  <Characters>755</Characters>
  <Lines>0</Lines>
  <Paragraphs>0</Paragraphs>
  <TotalTime>5</TotalTime>
  <ScaleCrop>false</ScaleCrop>
  <LinksUpToDate>false</LinksUpToDate>
  <CharactersWithSpaces>758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黄细丁</cp:lastModifiedBy>
  <dcterms:modified xsi:type="dcterms:W3CDTF">2026-08-14T01:58:38Z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974ED0A1604642D2836DDED8F6DD33EA_13</vt:lpwstr>
  </property>
</Properties>
</file>